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微软雅黑" w:hAnsi="微软雅黑" w:eastAsia="微软雅黑" w:cs="微软雅黑"/>
          <w:sz w:val="24"/>
        </w:rPr>
        <w:t>机自4   司俊彦   2024411185</w:t>
      </w:r>
    </w:p>
    <w:p w14:paraId="4B1B54BA">
      <w:pPr>
        <w:spacing w:after="320"/>
        <w:jc w:val="center"/>
      </w:pPr>
      <w:r>
        <w:rPr>
          <w:rFonts w:ascii="微软雅黑" w:hAnsi="微软雅黑" w:eastAsia="微软雅黑"/>
          <w:b/>
          <w:color w:val="1A1A1A"/>
          <w:sz w:val="36"/>
        </w:rPr>
        <w:t>自 我 介 绍</w:t>
      </w:r>
    </w:p>
    <w:p w14:paraId="21F12B05">
      <w:pPr>
        <w:ind w:firstLine="0"/>
      </w:pPr>
      <w:r>
        <w:rPr>
          <w:rFonts w:hint="eastAsia"/>
          <w:lang w:val="en-US" w:eastAsia="zh-CN"/>
        </w:rPr>
        <w:t>面试官</w:t>
      </w:r>
      <w:r>
        <w:t>您好，我是</w:t>
      </w:r>
      <w:r>
        <w:rPr>
          <w:rFonts w:hint="eastAsia"/>
          <w:lang w:val="en-US" w:eastAsia="zh-CN"/>
        </w:rPr>
        <w:t>司俊彦</w:t>
      </w:r>
      <w:r>
        <w:t>，</w:t>
      </w:r>
      <w:r>
        <w:rPr>
          <w:rFonts w:hint="eastAsia"/>
          <w:lang w:val="en-US" w:eastAsia="zh-CN"/>
        </w:rPr>
        <w:t>重庆工商大学机械设计制造及其自动化</w:t>
      </w:r>
      <w:r>
        <w:t>专业在读，这次应征的是游戏策划实习</w:t>
      </w:r>
      <w:r>
        <w:rPr>
          <w:rFonts w:hint="eastAsia"/>
          <w:lang w:val="en-US" w:eastAsia="zh-CN"/>
        </w:rPr>
        <w:t>的岗位</w:t>
      </w:r>
      <w:r>
        <w:t>。</w:t>
      </w:r>
    </w:p>
    <w:p w14:paraId="2821A12B">
      <w:pPr>
        <w:ind w:firstLine="420"/>
      </w:pPr>
      <w:r>
        <w:rPr>
          <w:rFonts w:hint="eastAsia"/>
          <w:lang w:val="en-US" w:eastAsia="zh-CN"/>
        </w:rPr>
        <w:t>首先作为一个玩家，我拥有丰富的游戏阅历</w:t>
      </w:r>
      <w:r>
        <w:t>，</w:t>
      </w:r>
      <w:r>
        <w:rPr>
          <w:rFonts w:hint="eastAsia"/>
          <w:lang w:val="en-US" w:eastAsia="zh-CN"/>
        </w:rPr>
        <w:t>对市面上的大部分游戏和游戏类型都有过一定程度的体验，对rpg和各类玩法新奇的独立游戏有比较深入的体验，这些阅历让我在游戏设计方面有自己的理解</w:t>
      </w:r>
      <w:r>
        <w:t>。</w:t>
      </w:r>
      <w:r>
        <w:rPr>
          <w:rFonts w:hint="eastAsia"/>
          <w:lang w:val="en-US" w:eastAsia="zh-CN"/>
        </w:rPr>
        <w:t>同时掌握godot和unity的基本使用方法</w:t>
      </w:r>
      <w:r>
        <w:t>，</w:t>
      </w:r>
      <w:r>
        <w:rPr>
          <w:rFonts w:hint="eastAsia"/>
          <w:lang w:val="en-US" w:eastAsia="zh-CN"/>
        </w:rPr>
        <w:t>也拥有一定的代码基础。还参加过包括机核网暴造在内的各类gamejam，有和团队一起从零构筑游戏的经历和经验。也自己一人制作过完整的平台条约游戏</w:t>
      </w:r>
      <w:r>
        <w:t>。</w:t>
      </w:r>
    </w:p>
    <w:p w14:paraId="30CB2E07">
      <w:pPr>
        <w:ind w:firstLine="420"/>
      </w:pPr>
      <w:r>
        <w:t>我能熟练用Word和Excel，策划案、数值表、流程图可以独立产出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也能为现有项目大量搜集素材，资料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还有着不错的沟通能力</w:t>
      </w:r>
      <w:r>
        <w:t>。</w:t>
      </w:r>
      <w:bookmarkStart w:id="0" w:name="_GoBack"/>
      <w:bookmarkEnd w:id="0"/>
    </w:p>
    <w:p w14:paraId="00750C47">
      <w:pPr>
        <w:ind w:firstLine="420"/>
      </w:pPr>
      <w:r>
        <w:rPr>
          <w:rFonts w:hint="eastAsia"/>
          <w:lang w:val="en-US" w:eastAsia="zh-CN"/>
        </w:rPr>
        <w:t>同时我也很有耐心，对游戏充满热情</w:t>
      </w:r>
      <w:r>
        <w:t>，</w:t>
      </w:r>
      <w:r>
        <w:rPr>
          <w:rFonts w:hint="eastAsia"/>
          <w:lang w:val="en-US" w:eastAsia="zh-CN"/>
        </w:rPr>
        <w:t>愿意对同一个部分反复优化打磨</w:t>
      </w:r>
      <w:r>
        <w:t>，也</w:t>
      </w:r>
      <w:r>
        <w:rPr>
          <w:rFonts w:hint="eastAsia"/>
          <w:lang w:val="en-US" w:eastAsia="zh-CN"/>
        </w:rPr>
        <w:t>不怕推翻重做</w:t>
      </w:r>
      <w:r>
        <w:t>。</w:t>
      </w:r>
      <w:r>
        <w:rPr>
          <w:rFonts w:hint="eastAsia"/>
          <w:lang w:val="en-US" w:eastAsia="zh-CN"/>
        </w:rPr>
        <w:t>此次参加贵公司面试，一方面是希望学习如何成为一名合格的游戏策划，一方面也希望为贵公司的项目出一份力</w:t>
      </w:r>
      <w:r>
        <w:t>。</w:t>
      </w:r>
    </w:p>
    <w:sectPr>
      <w:pgSz w:w="11906" w:h="16838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635485"/>
    <w:rsid w:val="365C4214"/>
    <w:rsid w:val="43A106B3"/>
    <w:rsid w:val="44A010F8"/>
    <w:rsid w:val="47680AF8"/>
    <w:rsid w:val="4D2E086B"/>
    <w:rsid w:val="4F50409F"/>
    <w:rsid w:val="4F741CD1"/>
    <w:rsid w:val="61436660"/>
    <w:rsid w:val="780D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3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350</Words>
  <Characters>373</Characters>
  <Lines>0</Lines>
  <Paragraphs>0</Paragraphs>
  <TotalTime>9</TotalTime>
  <ScaleCrop>false</ScaleCrop>
  <LinksUpToDate>false</LinksUpToDate>
  <CharactersWithSpaces>376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2026-10-12T04:57:20Z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eyJoZGlkIjoiODAxMDlmODA1NmE5Mjc0MmJjZmI1ZjgxYWVjYjUwOGEifQ==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E0D25CAA8BD04B6A8D8AA6F7E8F335AD_12</vt:lpwstr>
  </property>
</Properties>
</file>